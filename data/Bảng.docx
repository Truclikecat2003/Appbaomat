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27054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ED80C2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\s 1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Góp ý</w:t>
      </w:r>
    </w:p>
    <w:p w14:paraId="63C896A2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70"/>
        <w:gridCol w:w="1570"/>
        <w:gridCol w:w="2600"/>
        <w:gridCol w:w="1686"/>
      </w:tblGrid>
      <w:tr w14:paraId="1F6B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4C4926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70" w:type="dxa"/>
          </w:tcPr>
          <w:p w14:paraId="6C11209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70" w:type="dxa"/>
          </w:tcPr>
          <w:p w14:paraId="0F22C93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2D62E1E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7D65FBA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3A47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900C17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70" w:type="dxa"/>
          </w:tcPr>
          <w:p w14:paraId="4AAEBAC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ID_GopY</w:t>
            </w:r>
          </w:p>
        </w:tc>
        <w:tc>
          <w:tcPr>
            <w:tcW w:w="1570" w:type="dxa"/>
          </w:tcPr>
          <w:p w14:paraId="4093466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FD6253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góp ý</w:t>
            </w:r>
          </w:p>
        </w:tc>
        <w:tc>
          <w:tcPr>
            <w:tcW w:w="1686" w:type="dxa"/>
          </w:tcPr>
          <w:p w14:paraId="765C3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54E3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47B6B9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70" w:type="dxa"/>
          </w:tcPr>
          <w:p w14:paraId="31C9E43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instrText xml:space="preserve"> HYPERLINK "https://console.firebase.google.com/u/0/project/lab4-8ea2b/database/lab4-8ea2b-default-rtdb/data/~2FGopY~2F-ORXuWnr4pvpAE1Ycd7r~2FcreatedAt" </w:instrText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t>createdAt</w:t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end"/>
            </w:r>
          </w:p>
        </w:tc>
        <w:tc>
          <w:tcPr>
            <w:tcW w:w="1570" w:type="dxa"/>
          </w:tcPr>
          <w:p w14:paraId="18A22F8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</w:rPr>
              <w:t>imestamp</w:t>
            </w:r>
          </w:p>
        </w:tc>
        <w:tc>
          <w:tcPr>
            <w:tcW w:w="2600" w:type="dxa"/>
          </w:tcPr>
          <w:p w14:paraId="4AD7C15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Thời gian tạo</w:t>
            </w:r>
          </w:p>
        </w:tc>
        <w:tc>
          <w:tcPr>
            <w:tcW w:w="1686" w:type="dxa"/>
          </w:tcPr>
          <w:p w14:paraId="5B57441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44D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C02967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70" w:type="dxa"/>
          </w:tcPr>
          <w:p w14:paraId="598E0E9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</w:t>
            </w:r>
          </w:p>
        </w:tc>
        <w:tc>
          <w:tcPr>
            <w:tcW w:w="1570" w:type="dxa"/>
          </w:tcPr>
          <w:p w14:paraId="4DE7C2A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600D42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người góp ý</w:t>
            </w:r>
          </w:p>
        </w:tc>
        <w:tc>
          <w:tcPr>
            <w:tcW w:w="1686" w:type="dxa"/>
          </w:tcPr>
          <w:p w14:paraId="328B1C0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070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14C618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70" w:type="dxa"/>
          </w:tcPr>
          <w:p w14:paraId="5113294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instrText xml:space="preserve"> HYPERLINK "https://console.firebase.google.com/u/0/project/lab4-8ea2b/database/lab4-8ea2b-default-rtdb/data/~2FGopY~2F-ORXuWnr4pvpAE1Ycd7r~2FloaiGopY" </w:instrText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t>loaiGopY</w:t>
            </w:r>
            <w:r>
              <w:rPr>
                <w:rFonts w:hint="default" w:ascii="Times New Roman" w:hAnsi="Times New Roman" w:eastAsia="Google Sans Code" w:cs="Times New Roman"/>
                <w:i w:val="0"/>
                <w:iCs w:val="0"/>
                <w:caps w:val="0"/>
                <w:color w:val="auto"/>
                <w:spacing w:val="0"/>
                <w:sz w:val="26"/>
                <w:szCs w:val="26"/>
                <w:u w:val="none"/>
                <w:shd w:val="clear" w:fill="FFFFFF"/>
              </w:rPr>
              <w:fldChar w:fldCharType="end"/>
            </w:r>
          </w:p>
        </w:tc>
        <w:tc>
          <w:tcPr>
            <w:tcW w:w="1570" w:type="dxa"/>
          </w:tcPr>
          <w:p w14:paraId="523E526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BF4297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Loại góp ý</w:t>
            </w:r>
          </w:p>
        </w:tc>
        <w:tc>
          <w:tcPr>
            <w:tcW w:w="1686" w:type="dxa"/>
          </w:tcPr>
          <w:p w14:paraId="30541BF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17A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DEA072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70" w:type="dxa"/>
          </w:tcPr>
          <w:p w14:paraId="3C83A90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noiDung</w:t>
            </w:r>
          </w:p>
        </w:tc>
        <w:tc>
          <w:tcPr>
            <w:tcW w:w="1570" w:type="dxa"/>
          </w:tcPr>
          <w:p w14:paraId="57DF382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4733B05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 xml:space="preserve">Nội dung góp ý </w:t>
            </w:r>
          </w:p>
        </w:tc>
        <w:tc>
          <w:tcPr>
            <w:tcW w:w="1686" w:type="dxa"/>
          </w:tcPr>
          <w:p w14:paraId="5471198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96B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8BE5FD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70" w:type="dxa"/>
          </w:tcPr>
          <w:p w14:paraId="447D132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tieuDe</w:t>
            </w:r>
          </w:p>
        </w:tc>
        <w:tc>
          <w:tcPr>
            <w:tcW w:w="1570" w:type="dxa"/>
          </w:tcPr>
          <w:p w14:paraId="2A9C320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B5E148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Tiêu đề góp ý</w:t>
            </w:r>
          </w:p>
        </w:tc>
        <w:tc>
          <w:tcPr>
            <w:tcW w:w="1686" w:type="dxa"/>
          </w:tcPr>
          <w:p w14:paraId="4071AA1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AB0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E3B62C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1670" w:type="dxa"/>
          </w:tcPr>
          <w:p w14:paraId="3510B9F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ngayGui</w:t>
            </w:r>
          </w:p>
        </w:tc>
        <w:tc>
          <w:tcPr>
            <w:tcW w:w="1570" w:type="dxa"/>
          </w:tcPr>
          <w:p w14:paraId="2767E01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</w:tcPr>
          <w:p w14:paraId="5E76A86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Ngày gửi góp ý</w:t>
            </w:r>
          </w:p>
        </w:tc>
        <w:tc>
          <w:tcPr>
            <w:tcW w:w="1686" w:type="dxa"/>
          </w:tcPr>
          <w:p w14:paraId="610DD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</w:tbl>
    <w:p w14:paraId="0C7742B6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</w:p>
    <w:p w14:paraId="56A22CB2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\s 1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Phản hồi </w:t>
      </w:r>
    </w:p>
    <w:p w14:paraId="490F34F8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7254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968AE9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5863CBC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6EF4144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6D64B45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65AD7DD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4739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DF5F78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56C1E56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ID_PhanHoi</w:t>
            </w:r>
          </w:p>
        </w:tc>
        <w:tc>
          <w:tcPr>
            <w:tcW w:w="1580" w:type="dxa"/>
          </w:tcPr>
          <w:p w14:paraId="420241A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66CEAA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phản hồi</w:t>
            </w:r>
          </w:p>
        </w:tc>
        <w:tc>
          <w:tcPr>
            <w:tcW w:w="1686" w:type="dxa"/>
          </w:tcPr>
          <w:p w14:paraId="24C61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3B7D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D2929B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3E1F2BD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ngayGui</w:t>
            </w:r>
          </w:p>
        </w:tc>
        <w:tc>
          <w:tcPr>
            <w:tcW w:w="1580" w:type="dxa"/>
            <w:vAlign w:val="top"/>
          </w:tcPr>
          <w:p w14:paraId="2690A73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  <w:vAlign w:val="top"/>
          </w:tcPr>
          <w:p w14:paraId="7FBADE7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Ngày gửi phản hồi</w:t>
            </w:r>
          </w:p>
        </w:tc>
        <w:tc>
          <w:tcPr>
            <w:tcW w:w="1686" w:type="dxa"/>
          </w:tcPr>
          <w:p w14:paraId="4A2DF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  <w:tr w14:paraId="4054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1753EB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385A55A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guiDen</w:t>
            </w:r>
          </w:p>
        </w:tc>
        <w:tc>
          <w:tcPr>
            <w:tcW w:w="1580" w:type="dxa"/>
          </w:tcPr>
          <w:p w14:paraId="6AA662E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AA0845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người nhận phản hồi</w:t>
            </w:r>
          </w:p>
        </w:tc>
        <w:tc>
          <w:tcPr>
            <w:tcW w:w="1686" w:type="dxa"/>
          </w:tcPr>
          <w:p w14:paraId="5A98003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B35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CD8F9E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084738B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nguoiGui</w:t>
            </w:r>
          </w:p>
        </w:tc>
        <w:tc>
          <w:tcPr>
            <w:tcW w:w="1580" w:type="dxa"/>
          </w:tcPr>
          <w:p w14:paraId="1F89F58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46D446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đăng nhập người phản hồi</w:t>
            </w:r>
          </w:p>
        </w:tc>
        <w:tc>
          <w:tcPr>
            <w:tcW w:w="1686" w:type="dxa"/>
          </w:tcPr>
          <w:p w14:paraId="368D20C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F5D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E28D07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364F5942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noiDung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3426758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43190527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Nội dung phản hồi</w:t>
            </w:r>
          </w:p>
        </w:tc>
        <w:tc>
          <w:tcPr>
            <w:tcW w:w="1686" w:type="dxa"/>
          </w:tcPr>
          <w:p w14:paraId="4788448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FBE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D4C9DC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542FC1C5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tieuDe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52EA80E7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6D050D55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Tiêu đề phản hồi</w:t>
            </w:r>
          </w:p>
        </w:tc>
        <w:tc>
          <w:tcPr>
            <w:tcW w:w="1686" w:type="dxa"/>
          </w:tcPr>
          <w:p w14:paraId="29DB16D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810A60B">
      <w:pPr>
        <w:rPr>
          <w:rFonts w:hint="default"/>
          <w:lang w:val="en-US"/>
        </w:rPr>
      </w:pPr>
    </w:p>
    <w:p w14:paraId="138C97D9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\s 1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Phản hồi </w:t>
      </w:r>
    </w:p>
    <w:p w14:paraId="05601832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1A9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B4FEC7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3D34E0F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2C1F0E9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084147D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183E0F7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1282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B64C16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0FFA594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ID_PhanHoi</w:t>
            </w:r>
          </w:p>
        </w:tc>
        <w:tc>
          <w:tcPr>
            <w:tcW w:w="1580" w:type="dxa"/>
          </w:tcPr>
          <w:p w14:paraId="26732FC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ED9F06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phản hồi</w:t>
            </w:r>
          </w:p>
        </w:tc>
        <w:tc>
          <w:tcPr>
            <w:tcW w:w="1686" w:type="dxa"/>
          </w:tcPr>
          <w:p w14:paraId="46647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0805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6169D3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3B5EAF0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ngayGui</w:t>
            </w:r>
          </w:p>
        </w:tc>
        <w:tc>
          <w:tcPr>
            <w:tcW w:w="1580" w:type="dxa"/>
            <w:vAlign w:val="top"/>
          </w:tcPr>
          <w:p w14:paraId="2C83C80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  <w:vAlign w:val="top"/>
          </w:tcPr>
          <w:p w14:paraId="57F1007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Ngày gửi phản hồi</w:t>
            </w:r>
          </w:p>
        </w:tc>
        <w:tc>
          <w:tcPr>
            <w:tcW w:w="1686" w:type="dxa"/>
          </w:tcPr>
          <w:p w14:paraId="30F45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  <w:tr w14:paraId="156D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D73D19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6A44309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guiDen</w:t>
            </w:r>
          </w:p>
        </w:tc>
        <w:tc>
          <w:tcPr>
            <w:tcW w:w="1580" w:type="dxa"/>
          </w:tcPr>
          <w:p w14:paraId="4078FF0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7817184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người nhận phản hồi</w:t>
            </w:r>
          </w:p>
        </w:tc>
        <w:tc>
          <w:tcPr>
            <w:tcW w:w="1686" w:type="dxa"/>
          </w:tcPr>
          <w:p w14:paraId="325C4B5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21B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9C1970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36EF6E6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nguoiGui</w:t>
            </w:r>
          </w:p>
        </w:tc>
        <w:tc>
          <w:tcPr>
            <w:tcW w:w="1580" w:type="dxa"/>
          </w:tcPr>
          <w:p w14:paraId="7B60AFA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C1A507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đăng nhập người phản hồi</w:t>
            </w:r>
          </w:p>
        </w:tc>
        <w:tc>
          <w:tcPr>
            <w:tcW w:w="1686" w:type="dxa"/>
          </w:tcPr>
          <w:p w14:paraId="6E7F3A4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36A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BA96F9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7987C734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noiDung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6F59A420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295386E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Nội dung phản hồi</w:t>
            </w:r>
          </w:p>
        </w:tc>
        <w:tc>
          <w:tcPr>
            <w:tcW w:w="1686" w:type="dxa"/>
          </w:tcPr>
          <w:p w14:paraId="5B137B1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0D9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4C9D7B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198D675B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tieuDe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4F0F271F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6D647BFB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Tiêu đề phản hồi</w:t>
            </w:r>
          </w:p>
        </w:tc>
        <w:tc>
          <w:tcPr>
            <w:tcW w:w="1686" w:type="dxa"/>
          </w:tcPr>
          <w:p w14:paraId="733592A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22798820">
      <w:pPr>
        <w:rPr>
          <w:rFonts w:hint="default"/>
          <w:lang w:val="en-US"/>
        </w:rPr>
      </w:pPr>
    </w:p>
    <w:p w14:paraId="37EA6F04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\s 1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Cuộc gọi chuyên gia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1F4C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0499E9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454B34E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282511A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593A4A9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08432DD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2A10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87D989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4E77F72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ID_CuocGoi</w:t>
            </w:r>
          </w:p>
        </w:tc>
        <w:tc>
          <w:tcPr>
            <w:tcW w:w="1580" w:type="dxa"/>
          </w:tcPr>
          <w:p w14:paraId="77532F5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24B3819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số điện thoại</w:t>
            </w:r>
          </w:p>
        </w:tc>
        <w:tc>
          <w:tcPr>
            <w:tcW w:w="1686" w:type="dxa"/>
          </w:tcPr>
          <w:p w14:paraId="31C43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4208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9070E4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55AD431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address</w:t>
            </w:r>
          </w:p>
        </w:tc>
        <w:tc>
          <w:tcPr>
            <w:tcW w:w="1580" w:type="dxa"/>
            <w:vAlign w:val="top"/>
          </w:tcPr>
          <w:p w14:paraId="00DDABF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29BE6BA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Địa chỉ chuyên gia</w:t>
            </w:r>
          </w:p>
        </w:tc>
        <w:tc>
          <w:tcPr>
            <w:tcW w:w="1686" w:type="dxa"/>
          </w:tcPr>
          <w:p w14:paraId="4C42D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  <w:tr w14:paraId="780B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1603E2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1E9A260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</w:t>
            </w:r>
          </w:p>
        </w:tc>
        <w:tc>
          <w:tcPr>
            <w:tcW w:w="1580" w:type="dxa"/>
          </w:tcPr>
          <w:p w14:paraId="07289DA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1837E6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chuyên gia</w:t>
            </w:r>
          </w:p>
        </w:tc>
        <w:tc>
          <w:tcPr>
            <w:tcW w:w="1686" w:type="dxa"/>
          </w:tcPr>
          <w:p w14:paraId="7B9E0C0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57B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769B01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4223038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group</w:t>
            </w:r>
          </w:p>
        </w:tc>
        <w:tc>
          <w:tcPr>
            <w:tcW w:w="1580" w:type="dxa"/>
          </w:tcPr>
          <w:p w14:paraId="4CF7D80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214C71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Bộ phận</w:t>
            </w:r>
          </w:p>
        </w:tc>
        <w:tc>
          <w:tcPr>
            <w:tcW w:w="1686" w:type="dxa"/>
          </w:tcPr>
          <w:p w14:paraId="2D09BF5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D5A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74B48A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457D9C8F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lastLogin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25FB0E90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1304AE23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Lần cuối đăng nhập</w:t>
            </w:r>
          </w:p>
        </w:tc>
        <w:tc>
          <w:tcPr>
            <w:tcW w:w="1686" w:type="dxa"/>
          </w:tcPr>
          <w:p w14:paraId="1FF4FA9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E10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F54444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511F7664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name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61705A8E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31FCE1CC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chuyên gia</w:t>
            </w:r>
          </w:p>
        </w:tc>
        <w:tc>
          <w:tcPr>
            <w:tcW w:w="1686" w:type="dxa"/>
          </w:tcPr>
          <w:p w14:paraId="6C9559C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66FA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99FF2A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1660" w:type="dxa"/>
            <w:shd w:val="clear" w:color="auto" w:fill="auto"/>
            <w:vAlign w:val="top"/>
          </w:tcPr>
          <w:p w14:paraId="6EDC6A2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phone</w:t>
            </w:r>
          </w:p>
        </w:tc>
        <w:tc>
          <w:tcPr>
            <w:tcW w:w="1580" w:type="dxa"/>
            <w:shd w:val="clear" w:color="auto" w:fill="auto"/>
            <w:vAlign w:val="top"/>
          </w:tcPr>
          <w:p w14:paraId="7FA8DC6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68AE675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Số điện thoại của chuyên gia</w:t>
            </w:r>
          </w:p>
        </w:tc>
        <w:tc>
          <w:tcPr>
            <w:tcW w:w="1686" w:type="dxa"/>
          </w:tcPr>
          <w:p w14:paraId="6E47247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8419860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email</w:t>
      </w:r>
    </w:p>
    <w:p w14:paraId="438C5C8D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7F83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C2BA19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537E9E0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587D52E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27C3F60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5E5B2D1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0F08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96F636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029AE57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</w:t>
            </w:r>
          </w:p>
        </w:tc>
        <w:tc>
          <w:tcPr>
            <w:tcW w:w="1580" w:type="dxa"/>
          </w:tcPr>
          <w:p w14:paraId="054EFD5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4E36FBA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người dùng</w:t>
            </w:r>
          </w:p>
        </w:tc>
        <w:tc>
          <w:tcPr>
            <w:tcW w:w="1686" w:type="dxa"/>
          </w:tcPr>
          <w:p w14:paraId="314A4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AFA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53FDBE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450D980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trangthai</w:t>
            </w:r>
          </w:p>
        </w:tc>
        <w:tc>
          <w:tcPr>
            <w:tcW w:w="1580" w:type="dxa"/>
            <w:vAlign w:val="top"/>
          </w:tcPr>
          <w:p w14:paraId="0658549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0B9666C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Trạng thái email</w:t>
            </w:r>
          </w:p>
        </w:tc>
        <w:tc>
          <w:tcPr>
            <w:tcW w:w="1686" w:type="dxa"/>
          </w:tcPr>
          <w:p w14:paraId="44C1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</w:tbl>
    <w:p w14:paraId="5441D024">
      <w:pPr>
        <w:rPr>
          <w:rFonts w:hint="default"/>
          <w:lang w:val="en-US"/>
        </w:rPr>
      </w:pPr>
    </w:p>
    <w:p w14:paraId="592717C0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Tài liệu</w:t>
      </w:r>
    </w:p>
    <w:p w14:paraId="21C30F0D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2C61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99EE36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00C14BD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69C89E2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6A1DB64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4D6FAA8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217D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464168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53076EF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Idtailieu</w:t>
            </w:r>
          </w:p>
        </w:tc>
        <w:tc>
          <w:tcPr>
            <w:tcW w:w="1580" w:type="dxa"/>
          </w:tcPr>
          <w:p w14:paraId="5BC30C6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7E70B5B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tài liệu</w:t>
            </w:r>
          </w:p>
        </w:tc>
        <w:tc>
          <w:tcPr>
            <w:tcW w:w="1686" w:type="dxa"/>
          </w:tcPr>
          <w:p w14:paraId="45341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7E6C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4D22CE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6D3F827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link</w:t>
            </w:r>
          </w:p>
        </w:tc>
        <w:tc>
          <w:tcPr>
            <w:tcW w:w="1580" w:type="dxa"/>
            <w:vAlign w:val="top"/>
          </w:tcPr>
          <w:p w14:paraId="7FF8B87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1937E0A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Link tài liệu</w:t>
            </w:r>
          </w:p>
        </w:tc>
        <w:tc>
          <w:tcPr>
            <w:tcW w:w="1686" w:type="dxa"/>
          </w:tcPr>
          <w:p w14:paraId="38118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  <w:t xml:space="preserve"> </w:t>
            </w:r>
          </w:p>
        </w:tc>
      </w:tr>
      <w:tr w14:paraId="14D8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38651B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  <w:vAlign w:val="top"/>
          </w:tcPr>
          <w:p w14:paraId="18214C9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loai</w:t>
            </w:r>
          </w:p>
        </w:tc>
        <w:tc>
          <w:tcPr>
            <w:tcW w:w="1580" w:type="dxa"/>
            <w:vAlign w:val="top"/>
          </w:tcPr>
          <w:p w14:paraId="3BDC802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421497D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Loại tài liệu</w:t>
            </w:r>
          </w:p>
        </w:tc>
        <w:tc>
          <w:tcPr>
            <w:tcW w:w="1686" w:type="dxa"/>
          </w:tcPr>
          <w:p w14:paraId="5F760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</w:pPr>
          </w:p>
        </w:tc>
      </w:tr>
      <w:tr w14:paraId="083A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5D9EAD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  <w:vAlign w:val="top"/>
          </w:tcPr>
          <w:p w14:paraId="151D919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ngaytao</w:t>
            </w:r>
          </w:p>
        </w:tc>
        <w:tc>
          <w:tcPr>
            <w:tcW w:w="1580" w:type="dxa"/>
            <w:vAlign w:val="top"/>
          </w:tcPr>
          <w:p w14:paraId="23DDF82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  <w:vAlign w:val="top"/>
          </w:tcPr>
          <w:p w14:paraId="375F3E4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Ngày tạo tài liệu</w:t>
            </w:r>
          </w:p>
        </w:tc>
        <w:tc>
          <w:tcPr>
            <w:tcW w:w="1686" w:type="dxa"/>
          </w:tcPr>
          <w:p w14:paraId="468A4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</w:pPr>
          </w:p>
        </w:tc>
      </w:tr>
      <w:tr w14:paraId="3316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6DD3BF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  <w:vAlign w:val="top"/>
          </w:tcPr>
          <w:p w14:paraId="484840B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nguoitao</w:t>
            </w:r>
          </w:p>
        </w:tc>
        <w:tc>
          <w:tcPr>
            <w:tcW w:w="1580" w:type="dxa"/>
            <w:vAlign w:val="top"/>
          </w:tcPr>
          <w:p w14:paraId="654F79E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5984D0F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Người tạo tài liệu</w:t>
            </w:r>
          </w:p>
        </w:tc>
        <w:tc>
          <w:tcPr>
            <w:tcW w:w="1686" w:type="dxa"/>
          </w:tcPr>
          <w:p w14:paraId="62597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</w:pPr>
          </w:p>
        </w:tc>
      </w:tr>
      <w:tr w14:paraId="7D9EC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E46232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  <w:vAlign w:val="top"/>
          </w:tcPr>
          <w:p w14:paraId="7A7D97E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tentaiLieu</w:t>
            </w:r>
          </w:p>
        </w:tc>
        <w:tc>
          <w:tcPr>
            <w:tcW w:w="1580" w:type="dxa"/>
            <w:vAlign w:val="top"/>
          </w:tcPr>
          <w:p w14:paraId="3C1A566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604FA3C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tài liệu</w:t>
            </w:r>
          </w:p>
        </w:tc>
        <w:tc>
          <w:tcPr>
            <w:tcW w:w="1686" w:type="dxa"/>
          </w:tcPr>
          <w:p w14:paraId="0E240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5"/>
                <w:szCs w:val="25"/>
                <w:lang w:val="en-US" w:eastAsia="zh-CN" w:bidi="ar"/>
              </w:rPr>
            </w:pPr>
          </w:p>
        </w:tc>
      </w:tr>
    </w:tbl>
    <w:p w14:paraId="22BA5E61">
      <w:pPr>
        <w:rPr>
          <w:rFonts w:hint="default"/>
          <w:lang w:val="en-US"/>
        </w:rPr>
      </w:pPr>
    </w:p>
    <w:p w14:paraId="2B281892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task1_email</w:t>
      </w:r>
    </w:p>
    <w:p w14:paraId="01D3A406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6FF4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F77504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6DCD29B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0000102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5F83027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39978B5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5882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E7B42D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566323B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maNgonNgu</w:t>
            </w:r>
          </w:p>
        </w:tc>
        <w:tc>
          <w:tcPr>
            <w:tcW w:w="1580" w:type="dxa"/>
          </w:tcPr>
          <w:p w14:paraId="1E08543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078A10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ngôn ngữ</w:t>
            </w:r>
          </w:p>
        </w:tc>
        <w:tc>
          <w:tcPr>
            <w:tcW w:w="1686" w:type="dxa"/>
          </w:tcPr>
          <w:p w14:paraId="29A90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FK →Ngôn ngữ</w:t>
            </w:r>
          </w:p>
          <w:p w14:paraId="54EC6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64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142443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  <w:vAlign w:val="top"/>
          </w:tcPr>
          <w:p w14:paraId="08B2E60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idEmail</w:t>
            </w:r>
          </w:p>
        </w:tc>
        <w:tc>
          <w:tcPr>
            <w:tcW w:w="1580" w:type="dxa"/>
            <w:vAlign w:val="top"/>
          </w:tcPr>
          <w:p w14:paraId="64D5D78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6F0A83F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email</w:t>
            </w:r>
          </w:p>
        </w:tc>
        <w:tc>
          <w:tcPr>
            <w:tcW w:w="1686" w:type="dxa"/>
          </w:tcPr>
          <w:p w14:paraId="3901A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Primary key</w:t>
            </w:r>
          </w:p>
        </w:tc>
      </w:tr>
      <w:tr w14:paraId="46D2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685211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  <w:vAlign w:val="top"/>
          </w:tcPr>
          <w:p w14:paraId="1F4000C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text</w:t>
            </w:r>
          </w:p>
        </w:tc>
        <w:tc>
          <w:tcPr>
            <w:tcW w:w="1580" w:type="dxa"/>
            <w:vAlign w:val="top"/>
          </w:tcPr>
          <w:p w14:paraId="2CF92F3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4192522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Nội dung email</w:t>
            </w:r>
          </w:p>
        </w:tc>
        <w:tc>
          <w:tcPr>
            <w:tcW w:w="1686" w:type="dxa"/>
          </w:tcPr>
          <w:p w14:paraId="12D7D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6E8C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2A334C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  <w:vAlign w:val="top"/>
          </w:tcPr>
          <w:p w14:paraId="58DD42E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title</w:t>
            </w:r>
          </w:p>
        </w:tc>
        <w:tc>
          <w:tcPr>
            <w:tcW w:w="1580" w:type="dxa"/>
            <w:vAlign w:val="top"/>
          </w:tcPr>
          <w:p w14:paraId="77041C1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7B7AEF8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Tiêu đề email</w:t>
            </w:r>
          </w:p>
        </w:tc>
        <w:tc>
          <w:tcPr>
            <w:tcW w:w="1686" w:type="dxa"/>
          </w:tcPr>
          <w:p w14:paraId="02A04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2F6D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03DD1D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  <w:vAlign w:val="top"/>
          </w:tcPr>
          <w:p w14:paraId="315C798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type</w:t>
            </w:r>
          </w:p>
        </w:tc>
        <w:tc>
          <w:tcPr>
            <w:tcW w:w="1580" w:type="dxa"/>
            <w:vAlign w:val="top"/>
          </w:tcPr>
          <w:p w14:paraId="4DA0E94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6A34EDB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Loại email</w:t>
            </w:r>
          </w:p>
        </w:tc>
        <w:tc>
          <w:tcPr>
            <w:tcW w:w="1686" w:type="dxa"/>
          </w:tcPr>
          <w:p w14:paraId="15014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69BE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BDA4C0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  <w:vAlign w:val="top"/>
          </w:tcPr>
          <w:p w14:paraId="2745A04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</w:rPr>
              <w:fldChar w:fldCharType="begin"/>
            </w: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</w:rPr>
              <w:instrText xml:space="preserve"> HYPERLINK "https://console.firebase.google.com/u/0/project/lab4-8ea2b/database/lab4-8ea2b-default-rtdb/data/~2Ftask1_email~2Fvi~2F-OeQNhrOLKXAGFXhPo-n~2FEmail_ng%C6%B0%E1%BB%9Di_g%E1%BB%ADi" </w:instrText>
            </w: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</w:rPr>
              <w:t>Email_người_gửi</w:t>
            </w: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</w:rPr>
              <w:fldChar w:fldCharType="end"/>
            </w:r>
          </w:p>
        </w:tc>
        <w:tc>
          <w:tcPr>
            <w:tcW w:w="1580" w:type="dxa"/>
            <w:vAlign w:val="top"/>
          </w:tcPr>
          <w:p w14:paraId="371639C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652901B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Email người gửi</w:t>
            </w:r>
          </w:p>
        </w:tc>
        <w:tc>
          <w:tcPr>
            <w:tcW w:w="1686" w:type="dxa"/>
          </w:tcPr>
          <w:p w14:paraId="13924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0BECD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D012D4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1660" w:type="dxa"/>
            <w:vAlign w:val="top"/>
          </w:tcPr>
          <w:p w14:paraId="3C84DF12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Người_gửi</w:t>
            </w:r>
          </w:p>
        </w:tc>
        <w:tc>
          <w:tcPr>
            <w:tcW w:w="1580" w:type="dxa"/>
            <w:vAlign w:val="top"/>
          </w:tcPr>
          <w:p w14:paraId="0468C7D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6519774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người gửi</w:t>
            </w:r>
          </w:p>
        </w:tc>
        <w:tc>
          <w:tcPr>
            <w:tcW w:w="1686" w:type="dxa"/>
          </w:tcPr>
          <w:p w14:paraId="509DE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7220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030BD6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1660" w:type="dxa"/>
            <w:vAlign w:val="top"/>
          </w:tcPr>
          <w:p w14:paraId="0D9A7184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Nội_dung</w:t>
            </w:r>
          </w:p>
        </w:tc>
        <w:tc>
          <w:tcPr>
            <w:tcW w:w="1580" w:type="dxa"/>
            <w:vAlign w:val="top"/>
          </w:tcPr>
          <w:p w14:paraId="29E29E8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7B2E2A1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Nội dung email</w:t>
            </w:r>
          </w:p>
        </w:tc>
        <w:tc>
          <w:tcPr>
            <w:tcW w:w="1686" w:type="dxa"/>
          </w:tcPr>
          <w:p w14:paraId="026D7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2509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279A19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1660" w:type="dxa"/>
            <w:vAlign w:val="top"/>
          </w:tcPr>
          <w:p w14:paraId="26958DB1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1580" w:type="dxa"/>
            <w:vAlign w:val="top"/>
          </w:tcPr>
          <w:p w14:paraId="683E347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Number</w:t>
            </w:r>
          </w:p>
        </w:tc>
        <w:tc>
          <w:tcPr>
            <w:tcW w:w="2600" w:type="dxa"/>
            <w:vAlign w:val="top"/>
          </w:tcPr>
          <w:p w14:paraId="73CD1AE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Số thứ tự của email</w:t>
            </w:r>
          </w:p>
        </w:tc>
        <w:tc>
          <w:tcPr>
            <w:tcW w:w="1686" w:type="dxa"/>
          </w:tcPr>
          <w:p w14:paraId="2798A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3649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AF64B3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10</w:t>
            </w:r>
          </w:p>
        </w:tc>
        <w:tc>
          <w:tcPr>
            <w:tcW w:w="1660" w:type="dxa"/>
            <w:vAlign w:val="top"/>
          </w:tcPr>
          <w:p w14:paraId="30BEB6E7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Tiêu_đề</w:t>
            </w:r>
          </w:p>
        </w:tc>
        <w:tc>
          <w:tcPr>
            <w:tcW w:w="1580" w:type="dxa"/>
            <w:vAlign w:val="top"/>
          </w:tcPr>
          <w:p w14:paraId="3C6376F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  <w:vAlign w:val="top"/>
          </w:tcPr>
          <w:p w14:paraId="35B2149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Tiêu đề của email</w:t>
            </w:r>
          </w:p>
        </w:tc>
        <w:tc>
          <w:tcPr>
            <w:tcW w:w="1686" w:type="dxa"/>
          </w:tcPr>
          <w:p w14:paraId="53E6D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2404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053D8C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11</w:t>
            </w:r>
          </w:p>
        </w:tc>
        <w:tc>
          <w:tcPr>
            <w:tcW w:w="1660" w:type="dxa"/>
            <w:vAlign w:val="top"/>
          </w:tcPr>
          <w:p w14:paraId="1B3EA023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Từ khóa</w:t>
            </w:r>
          </w:p>
        </w:tc>
        <w:tc>
          <w:tcPr>
            <w:tcW w:w="1580" w:type="dxa"/>
            <w:vAlign w:val="top"/>
          </w:tcPr>
          <w:p w14:paraId="672A4BA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Array</w:t>
            </w:r>
          </w:p>
        </w:tc>
        <w:tc>
          <w:tcPr>
            <w:tcW w:w="2600" w:type="dxa"/>
            <w:vAlign w:val="top"/>
          </w:tcPr>
          <w:p w14:paraId="6E7BB51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Từ khóa email</w:t>
            </w:r>
          </w:p>
        </w:tc>
        <w:tc>
          <w:tcPr>
            <w:tcW w:w="1686" w:type="dxa"/>
          </w:tcPr>
          <w:p w14:paraId="48E9E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5BD0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96" w:type="dxa"/>
          </w:tcPr>
          <w:p w14:paraId="7265EE9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12</w:t>
            </w:r>
          </w:p>
        </w:tc>
        <w:tc>
          <w:tcPr>
            <w:tcW w:w="1660" w:type="dxa"/>
            <w:vAlign w:val="top"/>
          </w:tcPr>
          <w:p w14:paraId="04A3376C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  <w:t>maNgonNgu_columMapping</w:t>
            </w:r>
          </w:p>
        </w:tc>
        <w:tc>
          <w:tcPr>
            <w:tcW w:w="1580" w:type="dxa"/>
            <w:vAlign w:val="top"/>
          </w:tcPr>
          <w:p w14:paraId="6504647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List</w:t>
            </w:r>
          </w:p>
        </w:tc>
        <w:tc>
          <w:tcPr>
            <w:tcW w:w="2600" w:type="dxa"/>
            <w:vAlign w:val="top"/>
          </w:tcPr>
          <w:p w14:paraId="0961880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huẩn hóa các trường viết tắt trong cơ sở dữ liệu thành nhãn hiển thị đầy đủ trên giao diện</w:t>
            </w:r>
          </w:p>
        </w:tc>
        <w:tc>
          <w:tcPr>
            <w:tcW w:w="1686" w:type="dxa"/>
          </w:tcPr>
          <w:p w14:paraId="26925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3AC5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96" w:type="dxa"/>
          </w:tcPr>
          <w:p w14:paraId="5C0BA6C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13</w:t>
            </w:r>
          </w:p>
        </w:tc>
        <w:tc>
          <w:tcPr>
            <w:tcW w:w="1660" w:type="dxa"/>
            <w:vAlign w:val="top"/>
          </w:tcPr>
          <w:p w14:paraId="6FBDEBFB">
            <w:pPr>
              <w:widowControl w:val="0"/>
              <w:jc w:val="both"/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Google Sans Code" w:cs="Times New Roman"/>
                <w:color w:val="auto"/>
                <w:sz w:val="26"/>
                <w:szCs w:val="26"/>
                <w:u w:val="none"/>
                <w:lang w:val="en-US"/>
              </w:rPr>
              <w:t>maNgonNgu_columOrder</w:t>
            </w:r>
          </w:p>
        </w:tc>
        <w:tc>
          <w:tcPr>
            <w:tcW w:w="1580" w:type="dxa"/>
            <w:vAlign w:val="top"/>
          </w:tcPr>
          <w:p w14:paraId="2E73E75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List</w:t>
            </w:r>
          </w:p>
        </w:tc>
        <w:tc>
          <w:tcPr>
            <w:tcW w:w="2600" w:type="dxa"/>
            <w:vAlign w:val="top"/>
          </w:tcPr>
          <w:p w14:paraId="0E3336A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Chuẩn hóa các cột theo thứ tự để giữ tính nhất quán khi hiển thị trên giao diện</w:t>
            </w:r>
          </w:p>
        </w:tc>
        <w:tc>
          <w:tcPr>
            <w:tcW w:w="1686" w:type="dxa"/>
          </w:tcPr>
          <w:p w14:paraId="254AD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</w:p>
        </w:tc>
      </w:tr>
    </w:tbl>
    <w:p w14:paraId="614900B2">
      <w:pPr>
        <w:rPr>
          <w:rFonts w:hint="default"/>
          <w:lang w:val="en-US"/>
        </w:rPr>
      </w:pPr>
    </w:p>
    <w:p w14:paraId="40E212C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8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Ngôn ngữ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42BC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6" w:type="dxa"/>
          </w:tcPr>
          <w:p w14:paraId="04B43B9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6970F4D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2F29F27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32DB929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4786F26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1FFF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3CCFE8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39FE46B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maNgonNgu</w:t>
            </w:r>
          </w:p>
        </w:tc>
        <w:tc>
          <w:tcPr>
            <w:tcW w:w="1580" w:type="dxa"/>
          </w:tcPr>
          <w:p w14:paraId="03483EF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ED2BF4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ngôn ngữ</w:t>
            </w:r>
          </w:p>
        </w:tc>
        <w:tc>
          <w:tcPr>
            <w:tcW w:w="1686" w:type="dxa"/>
          </w:tcPr>
          <w:p w14:paraId="17F00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0893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8B4411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13EFDF4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tenNgonNgu</w:t>
            </w:r>
          </w:p>
        </w:tc>
        <w:tc>
          <w:tcPr>
            <w:tcW w:w="1580" w:type="dxa"/>
          </w:tcPr>
          <w:p w14:paraId="1E3CBAD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21A89E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ngôn ngữ</w:t>
            </w:r>
          </w:p>
        </w:tc>
        <w:tc>
          <w:tcPr>
            <w:tcW w:w="1686" w:type="dxa"/>
          </w:tcPr>
          <w:p w14:paraId="5FBA5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3BD2A370">
      <w:pPr>
        <w:rPr>
          <w:rFonts w:hint="default"/>
          <w:lang w:val="en-US"/>
        </w:rPr>
      </w:pPr>
    </w:p>
    <w:p w14:paraId="5830009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9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usernames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6A8C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1F72CE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62605DF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05BCCD2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0CBF3C5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015A84A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061A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5D9633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19E52DE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username</w:t>
            </w:r>
          </w:p>
        </w:tc>
        <w:tc>
          <w:tcPr>
            <w:tcW w:w="1580" w:type="dxa"/>
          </w:tcPr>
          <w:p w14:paraId="605EDE1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2BC42D8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người dùng</w:t>
            </w:r>
          </w:p>
        </w:tc>
        <w:tc>
          <w:tcPr>
            <w:tcW w:w="1686" w:type="dxa"/>
          </w:tcPr>
          <w:p w14:paraId="1F106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66F9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3B619C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14528E1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trangthai</w:t>
            </w:r>
          </w:p>
        </w:tc>
        <w:tc>
          <w:tcPr>
            <w:tcW w:w="1580" w:type="dxa"/>
          </w:tcPr>
          <w:p w14:paraId="75CCAAF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5C092A6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Trạng thái tài khoản</w:t>
            </w:r>
          </w:p>
        </w:tc>
        <w:tc>
          <w:tcPr>
            <w:tcW w:w="1686" w:type="dxa"/>
          </w:tcPr>
          <w:p w14:paraId="1D74C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221615C4">
      <w:pPr>
        <w:rPr>
          <w:rFonts w:hint="default"/>
          <w:lang w:val="en-US"/>
        </w:rPr>
      </w:pPr>
    </w:p>
    <w:p w14:paraId="7E7A4799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10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user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390C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A973F5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4EA0D1B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34D2A33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098D77A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39A5C85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187F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1BF372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3443565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idUser</w:t>
            </w:r>
          </w:p>
        </w:tc>
        <w:tc>
          <w:tcPr>
            <w:tcW w:w="1580" w:type="dxa"/>
          </w:tcPr>
          <w:p w14:paraId="5B2479D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343807B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người dùng</w:t>
            </w:r>
          </w:p>
        </w:tc>
        <w:tc>
          <w:tcPr>
            <w:tcW w:w="1686" w:type="dxa"/>
          </w:tcPr>
          <w:p w14:paraId="7A7F5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1FB9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CE1EBD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0510FA7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createAt</w:t>
            </w:r>
          </w:p>
        </w:tc>
        <w:tc>
          <w:tcPr>
            <w:tcW w:w="1580" w:type="dxa"/>
          </w:tcPr>
          <w:p w14:paraId="03899A1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</w:tcPr>
          <w:p w14:paraId="45C06F9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Thời gian tạo</w:t>
            </w:r>
          </w:p>
        </w:tc>
        <w:tc>
          <w:tcPr>
            <w:tcW w:w="1686" w:type="dxa"/>
          </w:tcPr>
          <w:p w14:paraId="6F883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7D20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74906C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36F2528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lastLogin</w:t>
            </w:r>
          </w:p>
        </w:tc>
        <w:tc>
          <w:tcPr>
            <w:tcW w:w="1580" w:type="dxa"/>
          </w:tcPr>
          <w:p w14:paraId="18A6C9F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Timestamp</w:t>
            </w:r>
          </w:p>
        </w:tc>
        <w:tc>
          <w:tcPr>
            <w:tcW w:w="2600" w:type="dxa"/>
          </w:tcPr>
          <w:p w14:paraId="16162EC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Thời gian đăng nhập lần cuối</w:t>
            </w:r>
          </w:p>
        </w:tc>
        <w:tc>
          <w:tcPr>
            <w:tcW w:w="1686" w:type="dxa"/>
          </w:tcPr>
          <w:p w14:paraId="428EF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2C4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9DA842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6A9F3CF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password</w:t>
            </w:r>
          </w:p>
        </w:tc>
        <w:tc>
          <w:tcPr>
            <w:tcW w:w="1580" w:type="dxa"/>
          </w:tcPr>
          <w:p w14:paraId="7A49E96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71E4FF32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Mật khẩu người dùng</w:t>
            </w:r>
          </w:p>
        </w:tc>
        <w:tc>
          <w:tcPr>
            <w:tcW w:w="1686" w:type="dxa"/>
          </w:tcPr>
          <w:p w14:paraId="284BF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887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3EB3E1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</w:tcPr>
          <w:p w14:paraId="46F0EE9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role</w:t>
            </w:r>
          </w:p>
        </w:tc>
        <w:tc>
          <w:tcPr>
            <w:tcW w:w="1580" w:type="dxa"/>
          </w:tcPr>
          <w:p w14:paraId="50DB8DB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9CD913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Vai trò người dùng</w:t>
            </w:r>
          </w:p>
        </w:tc>
        <w:tc>
          <w:tcPr>
            <w:tcW w:w="1686" w:type="dxa"/>
          </w:tcPr>
          <w:p w14:paraId="36C6C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B76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A668E2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</w:tcPr>
          <w:p w14:paraId="64148AF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username</w:t>
            </w:r>
          </w:p>
        </w:tc>
        <w:tc>
          <w:tcPr>
            <w:tcW w:w="1580" w:type="dxa"/>
          </w:tcPr>
          <w:p w14:paraId="4509B91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7501E80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người dùng</w:t>
            </w:r>
          </w:p>
        </w:tc>
        <w:tc>
          <w:tcPr>
            <w:tcW w:w="1686" w:type="dxa"/>
          </w:tcPr>
          <w:p w14:paraId="22309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1D1E6C4A">
      <w:pPr>
        <w:rPr>
          <w:rFonts w:hint="default"/>
          <w:lang w:val="en-US"/>
        </w:rPr>
      </w:pPr>
    </w:p>
    <w:p w14:paraId="49F35CB2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 - Bảng Câu hỏi hỗ trợ</w:t>
      </w:r>
    </w:p>
    <w:p w14:paraId="16CBF0F0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432C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742C27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4356A3B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4DD1336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0078AF8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77D8AE4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0E93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96" w:type="dxa"/>
          </w:tcPr>
          <w:p w14:paraId="1B286AD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3483265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idCauHoi</w:t>
            </w:r>
          </w:p>
        </w:tc>
        <w:tc>
          <w:tcPr>
            <w:tcW w:w="1580" w:type="dxa"/>
          </w:tcPr>
          <w:p w14:paraId="6AC41F7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E923BA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câu hỏi hỗ trợ</w:t>
            </w:r>
          </w:p>
        </w:tc>
        <w:tc>
          <w:tcPr>
            <w:tcW w:w="1686" w:type="dxa"/>
          </w:tcPr>
          <w:p w14:paraId="2EC0B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6A50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98215E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6A62B57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tenCauHoi</w:t>
            </w:r>
          </w:p>
        </w:tc>
        <w:tc>
          <w:tcPr>
            <w:tcW w:w="1580" w:type="dxa"/>
          </w:tcPr>
          <w:p w14:paraId="3C80339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4287E72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câu hỏi hỗ trợ</w:t>
            </w:r>
          </w:p>
        </w:tc>
        <w:tc>
          <w:tcPr>
            <w:tcW w:w="1686" w:type="dxa"/>
          </w:tcPr>
          <w:p w14:paraId="600F3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CFB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7AF9C1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383C960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loai</w:t>
            </w:r>
          </w:p>
        </w:tc>
        <w:tc>
          <w:tcPr>
            <w:tcW w:w="1580" w:type="dxa"/>
          </w:tcPr>
          <w:p w14:paraId="46F9637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3584DFE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Loại câu hỏi hỗ trợ</w:t>
            </w:r>
          </w:p>
        </w:tc>
        <w:tc>
          <w:tcPr>
            <w:tcW w:w="1686" w:type="dxa"/>
          </w:tcPr>
          <w:p w14:paraId="156F6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923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EA4849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15A8FA2F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cautraloi</w:t>
            </w:r>
          </w:p>
        </w:tc>
        <w:tc>
          <w:tcPr>
            <w:tcW w:w="1580" w:type="dxa"/>
          </w:tcPr>
          <w:p w14:paraId="5194B59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CA2F97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 xml:space="preserve">Câu trả lời </w:t>
            </w:r>
          </w:p>
        </w:tc>
        <w:tc>
          <w:tcPr>
            <w:tcW w:w="1686" w:type="dxa"/>
          </w:tcPr>
          <w:p w14:paraId="5B785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C61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7CC8A6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</w:tcPr>
          <w:p w14:paraId="68C6CE4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giaiphap</w:t>
            </w:r>
          </w:p>
        </w:tc>
        <w:tc>
          <w:tcPr>
            <w:tcW w:w="1580" w:type="dxa"/>
          </w:tcPr>
          <w:p w14:paraId="349029D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5F5C70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 xml:space="preserve">Giải pháp cho vấn đề </w:t>
            </w:r>
          </w:p>
        </w:tc>
        <w:tc>
          <w:tcPr>
            <w:tcW w:w="1686" w:type="dxa"/>
          </w:tcPr>
          <w:p w14:paraId="7CBCE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6EA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EA29B0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</w:tcPr>
          <w:p w14:paraId="71461B9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nguoitao</w:t>
            </w:r>
          </w:p>
        </w:tc>
        <w:tc>
          <w:tcPr>
            <w:tcW w:w="1580" w:type="dxa"/>
          </w:tcPr>
          <w:p w14:paraId="2F5CBB1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2E3F97B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đăng nhập của người quản trị đã tạo  câu hỏi hỗ trợ</w:t>
            </w:r>
          </w:p>
        </w:tc>
        <w:tc>
          <w:tcPr>
            <w:tcW w:w="1686" w:type="dxa"/>
          </w:tcPr>
          <w:p w14:paraId="7E1A3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5D83CEEF">
      <w:pPr>
        <w:rPr>
          <w:rFonts w:hint="default"/>
          <w:lang w:val="en-US"/>
        </w:rPr>
      </w:pPr>
    </w:p>
    <w:p w14:paraId="499D99D6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Bảng Loại Câu hỏi hỗ trợ</w:t>
      </w:r>
    </w:p>
    <w:p w14:paraId="2CD34C89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6385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E052B5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07B7E17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2653F82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2422727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3B20DF4C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4B39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96" w:type="dxa"/>
          </w:tcPr>
          <w:p w14:paraId="0A4E18E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6E578B3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idloai</w:t>
            </w:r>
          </w:p>
        </w:tc>
        <w:tc>
          <w:tcPr>
            <w:tcW w:w="1580" w:type="dxa"/>
          </w:tcPr>
          <w:p w14:paraId="698E2DE8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102D47C3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loại câu hỏi hỗ trợ</w:t>
            </w:r>
          </w:p>
        </w:tc>
        <w:tc>
          <w:tcPr>
            <w:tcW w:w="1686" w:type="dxa"/>
          </w:tcPr>
          <w:p w14:paraId="0A3D0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4484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97CFF3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3558518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tenLoai</w:t>
            </w:r>
          </w:p>
        </w:tc>
        <w:tc>
          <w:tcPr>
            <w:tcW w:w="1580" w:type="dxa"/>
          </w:tcPr>
          <w:p w14:paraId="65915B8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076E110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loại câu hỏi hỗ trợ</w:t>
            </w:r>
          </w:p>
        </w:tc>
        <w:tc>
          <w:tcPr>
            <w:tcW w:w="1686" w:type="dxa"/>
          </w:tcPr>
          <w:p w14:paraId="25ACD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669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2686DB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4802D43B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maLoai</w:t>
            </w:r>
          </w:p>
        </w:tc>
        <w:tc>
          <w:tcPr>
            <w:tcW w:w="1580" w:type="dxa"/>
          </w:tcPr>
          <w:p w14:paraId="41CB102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4F1F918D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loại câu hỏi hỗ trợ</w:t>
            </w:r>
          </w:p>
        </w:tc>
        <w:tc>
          <w:tcPr>
            <w:tcW w:w="1686" w:type="dxa"/>
          </w:tcPr>
          <w:p w14:paraId="735B8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49BA38D">
      <w:pPr>
        <w:rPr>
          <w:rFonts w:hint="default"/>
          <w:lang w:val="en-US"/>
        </w:rPr>
      </w:pPr>
    </w:p>
    <w:p w14:paraId="09A75C44">
      <w:pPr>
        <w:rPr>
          <w:rFonts w:hint="default"/>
          <w:lang w:val="en-US"/>
        </w:rPr>
      </w:pPr>
    </w:p>
    <w:p w14:paraId="399E8A2E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\s 1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13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Bảng Loại Câu hỏi hỗ trợ</w:t>
      </w:r>
    </w:p>
    <w:p w14:paraId="46500A4A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60"/>
        <w:gridCol w:w="1580"/>
        <w:gridCol w:w="2600"/>
        <w:gridCol w:w="1686"/>
      </w:tblGrid>
      <w:tr w14:paraId="587E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9C683D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46908BC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trường</w:t>
            </w:r>
          </w:p>
        </w:tc>
        <w:tc>
          <w:tcPr>
            <w:tcW w:w="1580" w:type="dxa"/>
          </w:tcPr>
          <w:p w14:paraId="1C046939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Kiểu dữ liệu</w:t>
            </w:r>
          </w:p>
        </w:tc>
        <w:tc>
          <w:tcPr>
            <w:tcW w:w="2600" w:type="dxa"/>
          </w:tcPr>
          <w:p w14:paraId="5BFDB2D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686" w:type="dxa"/>
          </w:tcPr>
          <w:p w14:paraId="09B4C6B0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15C9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96" w:type="dxa"/>
          </w:tcPr>
          <w:p w14:paraId="4D2C0A7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772D905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idloai</w:t>
            </w:r>
          </w:p>
        </w:tc>
        <w:tc>
          <w:tcPr>
            <w:tcW w:w="1580" w:type="dxa"/>
          </w:tcPr>
          <w:p w14:paraId="2905B46E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443357F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loại câu hỏi hỗ trợ</w:t>
            </w:r>
          </w:p>
        </w:tc>
        <w:tc>
          <w:tcPr>
            <w:tcW w:w="1686" w:type="dxa"/>
          </w:tcPr>
          <w:p w14:paraId="62F91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Primary Key</w:t>
            </w:r>
          </w:p>
        </w:tc>
      </w:tr>
      <w:tr w14:paraId="25A5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5BDFC8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7192B5D4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tenLoai</w:t>
            </w:r>
          </w:p>
        </w:tc>
        <w:tc>
          <w:tcPr>
            <w:tcW w:w="1580" w:type="dxa"/>
          </w:tcPr>
          <w:p w14:paraId="3BD508B1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66A6F825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Tên loại câu hỏi hỗ trợ</w:t>
            </w:r>
          </w:p>
        </w:tc>
        <w:tc>
          <w:tcPr>
            <w:tcW w:w="1686" w:type="dxa"/>
          </w:tcPr>
          <w:p w14:paraId="3C384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530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DA5D75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19CE33E6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maLoai</w:t>
            </w:r>
          </w:p>
        </w:tc>
        <w:tc>
          <w:tcPr>
            <w:tcW w:w="1580" w:type="dxa"/>
          </w:tcPr>
          <w:p w14:paraId="5D8ED657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String</w:t>
            </w:r>
          </w:p>
        </w:tc>
        <w:tc>
          <w:tcPr>
            <w:tcW w:w="2600" w:type="dxa"/>
          </w:tcPr>
          <w:p w14:paraId="2756E26A">
            <w:pPr>
              <w:widowControl w:val="0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Mã loại câu hỏi hỗ trợ</w:t>
            </w:r>
          </w:p>
        </w:tc>
        <w:tc>
          <w:tcPr>
            <w:tcW w:w="1686" w:type="dxa"/>
          </w:tcPr>
          <w:p w14:paraId="19BCA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2C1B4D89">
      <w:pPr>
        <w:rPr>
          <w:rFonts w:hint="default"/>
          <w:lang w:val="en-US"/>
        </w:rPr>
      </w:pPr>
    </w:p>
    <w:p w14:paraId="602F4D8C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Bảng 2.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14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- Bảng  </w:t>
      </w:r>
    </w:p>
    <w:p w14:paraId="7687EE44">
      <w:pPr>
        <w:rPr>
          <w:rFonts w:hint="default"/>
          <w:lang w:val="en-US"/>
        </w:rPr>
      </w:pPr>
      <w:bookmarkStart w:id="0" w:name="_GoBack"/>
      <w:bookmarkEnd w:id="0"/>
    </w:p>
    <w:p w14:paraId="11D5E3A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03C5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503C5F"/>
    <w:rsid w:val="076A3DB7"/>
    <w:rsid w:val="26DC5ACE"/>
    <w:rsid w:val="2C5348C6"/>
    <w:rsid w:val="31D10ACA"/>
    <w:rsid w:val="337D1F97"/>
    <w:rsid w:val="33A444AE"/>
    <w:rsid w:val="33AA3BD3"/>
    <w:rsid w:val="3506060C"/>
    <w:rsid w:val="370B41DA"/>
    <w:rsid w:val="370F6463"/>
    <w:rsid w:val="3AAE37A5"/>
    <w:rsid w:val="43833222"/>
    <w:rsid w:val="4C2343F8"/>
    <w:rsid w:val="511D718F"/>
    <w:rsid w:val="53262416"/>
    <w:rsid w:val="588B2CAF"/>
    <w:rsid w:val="5A8B6A1B"/>
    <w:rsid w:val="62803628"/>
    <w:rsid w:val="68431F09"/>
    <w:rsid w:val="76704CDE"/>
    <w:rsid w:val="7C9C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qua"/>
    <w:basedOn w:val="1"/>
    <w:uiPriority w:val="0"/>
    <w:pPr>
      <w:tabs>
        <w:tab w:val="left" w:pos="0"/>
      </w:tabs>
      <w:spacing w:after="0" w:line="360" w:lineRule="auto"/>
      <w:ind w:left="718" w:hanging="718" w:hangingChars="276"/>
      <w:jc w:val="center"/>
    </w:pPr>
    <w:rPr>
      <w:rFonts w:ascii="Times New Roman" w:hAnsi="Times New Roman" w:eastAsia="Times New Roman" w:cs="Times New Roman"/>
      <w:b/>
      <w:iCs/>
      <w:color w:val="000000"/>
      <w:sz w:val="26"/>
      <w:szCs w:val="26"/>
      <w:lang w:eastAsia="en-GB"/>
    </w:rPr>
  </w:style>
  <w:style w:type="paragraph" w:customStyle="1" w:styleId="250">
    <w:name w:val="0loi"/>
    <w:basedOn w:val="1"/>
    <w:uiPriority w:val="0"/>
    <w:pPr>
      <w:spacing w:after="200" w:line="240" w:lineRule="auto"/>
    </w:pPr>
    <w:rPr>
      <w:rFonts w:ascii="Times New Roman" w:hAnsi="Times New Roman" w:eastAsia="Times New Roman" w:cs="Times New Roman"/>
      <w:b/>
      <w:bCs/>
      <w:i/>
      <w:iCs/>
      <w:color w:val="auto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2025-11-17T07:51:00Z</dcterms:created>
  <dc:creator>Trúc Lã Phạm Thanh</dc:creator>
  <cp:lastModifiedBy>Trúc Lã Phạm Thanh</cp:lastModifiedBy>
  <dcterms:modified xsi:type="dcterms:W3CDTF">2025-11-19T12:06:30Z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C5BAD650FCF04D45AE6261D4105E9718_13</vt:lpwstr>
  </property>
</Properties>
</file>